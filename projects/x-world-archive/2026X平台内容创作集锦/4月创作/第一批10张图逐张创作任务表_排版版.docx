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D6510"/>
    <w:p w14:paraId="0071FC36">
      <w:pPr>
        <w:pStyle w:val="3"/>
      </w:pPr>
      <w:r>
        <w:t>第一批 10 张图逐张创作任务表</w:t>
      </w:r>
    </w:p>
    <w:p w14:paraId="61049B84"/>
    <w:p w14:paraId="293ED27C">
      <w:r>
        <w:t>你现在就按这个顺序做，不用再临场想题材。</w:t>
      </w:r>
    </w:p>
    <w:p w14:paraId="4E031870"/>
    <w:p w14:paraId="144F5040">
      <w:pPr>
        <w:pStyle w:val="4"/>
      </w:pPr>
      <w:r>
        <w:t>总规则</w:t>
      </w:r>
    </w:p>
    <w:p w14:paraId="332E4785">
      <w:r>
        <w:t>· 全部属于同一宇宙：Sable Archive / Season One</w:t>
      </w:r>
    </w:p>
    <w:p w14:paraId="43279D7E">
      <w:r>
        <w:t>· 全部是成年女性或同宇宙场景/器物</w:t>
      </w:r>
    </w:p>
    <w:p w14:paraId="6A1A9FCE">
      <w:r>
        <w:t>· 全部保持：黑金、月夜、沙海、拱门、香气、危险感</w:t>
      </w:r>
    </w:p>
    <w:p w14:paraId="20023985">
      <w:r>
        <w:t>· 先 still，不做视频版本</w:t>
      </w:r>
    </w:p>
    <w:p w14:paraId="09BE8F34">
      <w:r>
        <w:t>· 每张至少出 4-8 个候选，再选 1 张</w:t>
      </w:r>
    </w:p>
    <w:p w14:paraId="2F82C72E"/>
    <w:p w14:paraId="2F77AA15">
      <w:pPr>
        <w:pStyle w:val="4"/>
      </w:pPr>
      <w:r>
        <w:t>1. 主角定妆图</w:t>
      </w:r>
    </w:p>
    <w:p w14:paraId="49876800">
      <w:r>
        <w:t>编号：SA-S1-001</w:t>
      </w:r>
    </w:p>
    <w:p w14:paraId="480A88AB">
      <w:r>
        <w:t>主题：The Favored One</w:t>
      </w:r>
    </w:p>
    <w:p w14:paraId="5F5C523C">
      <w:r>
        <w:t>任务目标：做出第一张“账号门面图”</w:t>
      </w:r>
    </w:p>
    <w:p w14:paraId="1906ABDC">
      <w:r>
        <w:t>画面重点：</w:t>
      </w:r>
    </w:p>
    <w:p w14:paraId="17F35232">
      <w:r>
        <w:t>· 成年女性</w:t>
      </w:r>
    </w:p>
    <w:p w14:paraId="052A9A83">
      <w:r>
        <w:t>· 安静但危险</w:t>
      </w:r>
    </w:p>
    <w:p w14:paraId="0D621513">
      <w:r>
        <w:t>· 被偏爱感</w:t>
      </w:r>
    </w:p>
    <w:p w14:paraId="07D03B65">
      <w:r>
        <w:t>· 半遮半露，不露骨</w:t>
      </w:r>
    </w:p>
    <w:p w14:paraId="1DB810A2">
      <w:r>
        <w:t>· 华贵纱饰与金属装饰</w:t>
      </w:r>
    </w:p>
    <w:p w14:paraId="5E91E2C4">
      <w:r>
        <w:t>推荐景别：中近景或半身</w:t>
      </w:r>
    </w:p>
    <w:p w14:paraId="042B2D42">
      <w:r>
        <w:t>推荐姿态：回眸、抬眼、轻扶面纱</w:t>
      </w:r>
    </w:p>
    <w:p w14:paraId="6A856B84">
      <w:r>
        <w:t>必须有：</w:t>
      </w:r>
    </w:p>
    <w:p w14:paraId="199FDE02">
      <w:r>
        <w:t>· 明确眼神</w:t>
      </w:r>
    </w:p>
    <w:p w14:paraId="668E7F83">
      <w:r>
        <w:t>· 明确饰物</w:t>
      </w:r>
    </w:p>
    <w:p w14:paraId="53F61615">
      <w:r>
        <w:t>· 明确黑金氛围</w:t>
      </w:r>
    </w:p>
    <w:p w14:paraId="330D62B3">
      <w:r>
        <w:t>不能有：</w:t>
      </w:r>
    </w:p>
    <w:p w14:paraId="636FF865">
      <w:r>
        <w:t>· 太像普通网红写真</w:t>
      </w:r>
    </w:p>
    <w:p w14:paraId="6178D476">
      <w:r>
        <w:t>· 太像游戏角色卡</w:t>
      </w:r>
    </w:p>
    <w:p w14:paraId="1BA6A5C0">
      <w:r>
        <w:t>· 太多花纹导致看不清主角</w:t>
      </w:r>
    </w:p>
    <w:p w14:paraId="24C0CC81">
      <w:r>
        <w:t>通过标准：</w:t>
      </w:r>
    </w:p>
    <w:p w14:paraId="5DD47EEB">
      <w:r>
        <w:t>· 看一眼就知道这是主角</w:t>
      </w:r>
    </w:p>
    <w:p w14:paraId="762C46AE">
      <w:r>
        <w:t>· 可以做第一条发帖主图</w:t>
      </w:r>
    </w:p>
    <w:p w14:paraId="2F56001C"/>
    <w:p w14:paraId="08607D58">
      <w:pPr>
        <w:pStyle w:val="4"/>
      </w:pPr>
      <w:r>
        <w:t>2. 主角变化图</w:t>
      </w:r>
    </w:p>
    <w:p w14:paraId="60EE6333">
      <w:r>
        <w:t>编号：SA-S1-002</w:t>
      </w:r>
    </w:p>
    <w:p w14:paraId="07AEDC08">
      <w:r>
        <w:t>主题：The Favored One</w:t>
      </w:r>
    </w:p>
    <w:p w14:paraId="0B3A0EDF">
      <w:r>
        <w:t>任务目标：证明主角不是“一张图”，而是可延展角色</w:t>
      </w:r>
    </w:p>
    <w:p w14:paraId="72D8B1F2">
      <w:r>
        <w:t>画面重点：</w:t>
      </w:r>
    </w:p>
    <w:p w14:paraId="77FDC320">
      <w:r>
        <w:t>· 同一人</w:t>
      </w:r>
    </w:p>
    <w:p w14:paraId="5E87C523">
      <w:r>
        <w:t>· 不同情绪或动作</w:t>
      </w:r>
    </w:p>
    <w:p w14:paraId="253316E2">
      <w:r>
        <w:t>· 依然优雅危险</w:t>
      </w:r>
    </w:p>
    <w:p w14:paraId="64A2D043">
      <w:r>
        <w:t>推荐景别：全身或坐姿半身</w:t>
      </w:r>
    </w:p>
    <w:p w14:paraId="2B2E6A69">
      <w:r>
        <w:t>推荐姿态：坐在低榻、倚在石柱、赤足站立</w:t>
      </w:r>
    </w:p>
    <w:p w14:paraId="53931AA4">
      <w:r>
        <w:t>必须有：</w:t>
      </w:r>
    </w:p>
    <w:p w14:paraId="3724FF7F">
      <w:r>
        <w:t>· 与 001 一致的脸和气质</w:t>
      </w:r>
    </w:p>
    <w:p w14:paraId="06FF8139">
      <w:r>
        <w:t>· 同类服装语法</w:t>
      </w:r>
    </w:p>
    <w:p w14:paraId="2086EA9C">
      <w:r>
        <w:t>· 更强的身体语言</w:t>
      </w:r>
    </w:p>
    <w:p w14:paraId="5BBD4248">
      <w:r>
        <w:t>通过标准：</w:t>
      </w:r>
    </w:p>
    <w:p w14:paraId="1B0AFEFB">
      <w:r>
        <w:t>· 一眼能认出和 001 是同一个人</w:t>
      </w:r>
    </w:p>
    <w:p w14:paraId="709B9E49">
      <w:r>
        <w:t>· 比 001 更有叙事感</w:t>
      </w:r>
    </w:p>
    <w:p w14:paraId="6C6EC989"/>
    <w:p w14:paraId="53374570">
      <w:pPr>
        <w:pStyle w:val="4"/>
      </w:pPr>
      <w:r>
        <w:t>3. 对照角色定妆图</w:t>
      </w:r>
    </w:p>
    <w:p w14:paraId="6473B5E1">
      <w:r>
        <w:t>编号：SA-S1-003</w:t>
      </w:r>
    </w:p>
    <w:p w14:paraId="50DD293D">
      <w:r>
        <w:t>主题：The Veiled Diplomat</w:t>
      </w:r>
    </w:p>
    <w:p w14:paraId="5C49ACB7">
      <w:r>
        <w:t>任务目标：建立第二位核心女性，与主角形成差异</w:t>
      </w:r>
    </w:p>
    <w:p w14:paraId="4A636CA9">
      <w:r>
        <w:t>画面重点：</w:t>
      </w:r>
    </w:p>
    <w:p w14:paraId="32C92CD4">
      <w:r>
        <w:t>· 成年女性</w:t>
      </w:r>
    </w:p>
    <w:p w14:paraId="61289FD5">
      <w:r>
        <w:t>· 冷感、克制、智性</w:t>
      </w:r>
    </w:p>
    <w:p w14:paraId="45E8B14B">
      <w:r>
        <w:t>· 有距离感</w:t>
      </w:r>
    </w:p>
    <w:p w14:paraId="3BAFA930">
      <w:r>
        <w:t>· 面纱或外交式服装</w:t>
      </w:r>
    </w:p>
    <w:p w14:paraId="54D293AF">
      <w:r>
        <w:t>推荐景别：半身或站姿全身</w:t>
      </w:r>
    </w:p>
    <w:p w14:paraId="0E1E5442">
      <w:r>
        <w:t>推荐姿态：正面站立、侧身凝视、手持文书/信物</w:t>
      </w:r>
    </w:p>
    <w:p w14:paraId="3CF751A9">
      <w:r>
        <w:t>必须有：</w:t>
      </w:r>
    </w:p>
    <w:p w14:paraId="3CE23F17">
      <w:r>
        <w:t>· 更冷的气质</w:t>
      </w:r>
    </w:p>
    <w:p w14:paraId="21D44BB9">
      <w:r>
        <w:t>· 更收束的服装</w:t>
      </w:r>
    </w:p>
    <w:p w14:paraId="67E7604C">
      <w:r>
        <w:t>· 更克制的神情</w:t>
      </w:r>
    </w:p>
    <w:p w14:paraId="776A82C2">
      <w:r>
        <w:t>不能有：</w:t>
      </w:r>
    </w:p>
    <w:p w14:paraId="59079E42">
      <w:r>
        <w:t>· 和主角太像</w:t>
      </w:r>
    </w:p>
    <w:p w14:paraId="3EBD5C16">
      <w:r>
        <w:t>· 过于柔媚</w:t>
      </w:r>
    </w:p>
    <w:p w14:paraId="1FEFAAEE">
      <w:r>
        <w:t>通过标准：</w:t>
      </w:r>
    </w:p>
    <w:p w14:paraId="6E5E0DD1">
      <w:r>
        <w:t>· 用户能立刻看出“这是另一个阵营/权力类型”</w:t>
      </w:r>
    </w:p>
    <w:p w14:paraId="46E00B31"/>
    <w:p w14:paraId="79FD0DCC">
      <w:pPr>
        <w:pStyle w:val="4"/>
      </w:pPr>
      <w:r>
        <w:t>4. 对照角色变化图</w:t>
      </w:r>
    </w:p>
    <w:p w14:paraId="602CAD8A">
      <w:r>
        <w:t>编号：SA-S1-004</w:t>
      </w:r>
    </w:p>
    <w:p w14:paraId="7BB71A27">
      <w:r>
        <w:t>主题：The Veiled Diplomat</w:t>
      </w:r>
    </w:p>
    <w:p w14:paraId="09CEAD4B">
      <w:r>
        <w:t>任务目标：让第二角色更成立，不只是另一张脸</w:t>
      </w:r>
    </w:p>
    <w:p w14:paraId="57AD2546">
      <w:r>
        <w:t>画面重点：</w:t>
      </w:r>
    </w:p>
    <w:p w14:paraId="6F74B28F">
      <w:r>
        <w:t>· 同一人</w:t>
      </w:r>
    </w:p>
    <w:p w14:paraId="26F1487D">
      <w:r>
        <w:t>· 更明显的策略感/判断感</w:t>
      </w:r>
    </w:p>
    <w:p w14:paraId="5AC998FA">
      <w:r>
        <w:t>· 非情绪化美感</w:t>
      </w:r>
    </w:p>
    <w:p w14:paraId="069505A8">
      <w:r>
        <w:t>推荐景别：中景</w:t>
      </w:r>
    </w:p>
    <w:p w14:paraId="11BE2EFF">
      <w:r>
        <w:t>推荐姿态：低头看信、轻扶面纱、转身离场</w:t>
      </w:r>
    </w:p>
    <w:p w14:paraId="0E6587D3">
      <w:r>
        <w:t>必须有：</w:t>
      </w:r>
    </w:p>
    <w:p w14:paraId="1B864F28">
      <w:r>
        <w:t>· 角色 continuity</w:t>
      </w:r>
    </w:p>
    <w:p w14:paraId="56238F72">
      <w:r>
        <w:t>· 明显不同于主角的身体语言</w:t>
      </w:r>
    </w:p>
    <w:p w14:paraId="1AF4DC18">
      <w:r>
        <w:t>通过标准：</w:t>
      </w:r>
    </w:p>
    <w:p w14:paraId="2B4F5297">
      <w:r>
        <w:t>· 看起来像“会左右局势的人”</w:t>
      </w:r>
    </w:p>
    <w:p w14:paraId="588ECFFC"/>
    <w:p w14:paraId="1621E051">
      <w:pPr>
        <w:pStyle w:val="4"/>
      </w:pPr>
      <w:r>
        <w:t>5. 危险角色定妆图</w:t>
      </w:r>
    </w:p>
    <w:p w14:paraId="475AC727">
      <w:r>
        <w:t>编号：SA-S1-005</w:t>
      </w:r>
    </w:p>
    <w:p w14:paraId="1561B999">
      <w:r>
        <w:t>主题：The Desert Huntress</w:t>
      </w:r>
    </w:p>
    <w:p w14:paraId="5BCC7419">
      <w:r>
        <w:t>任务目标：建立第三位角色，提供野性与威胁</w:t>
      </w:r>
    </w:p>
    <w:p w14:paraId="34181A3A">
      <w:r>
        <w:t>画面重点：</w:t>
      </w:r>
    </w:p>
    <w:p w14:paraId="7725B969">
      <w:r>
        <w:t>· 成年女性</w:t>
      </w:r>
    </w:p>
    <w:p w14:paraId="2D91501B">
      <w:r>
        <w:t>· 强烈身体力量</w:t>
      </w:r>
    </w:p>
    <w:p w14:paraId="7B19BF37">
      <w:r>
        <w:t>· 猎手气质</w:t>
      </w:r>
    </w:p>
    <w:p w14:paraId="7BA863DD">
      <w:r>
        <w:t>· 更少宫廷感，更强沙海生存感</w:t>
      </w:r>
    </w:p>
    <w:p w14:paraId="28E3ACF1">
      <w:r>
        <w:t>推荐景别：全身或中远景</w:t>
      </w:r>
    </w:p>
    <w:p w14:paraId="5CEFD8A7">
      <w:r>
        <w:t>推荐姿态：站立、持猎具、行走、侧视</w:t>
      </w:r>
    </w:p>
    <w:p w14:paraId="124EE58D">
      <w:r>
        <w:t>必须有：</w:t>
      </w:r>
    </w:p>
    <w:p w14:paraId="6E0081E8">
      <w:r>
        <w:t>· 明显不同于前两人</w:t>
      </w:r>
    </w:p>
    <w:p w14:paraId="0295D03D">
      <w:r>
        <w:t>· 更锐利的轮廓</w:t>
      </w:r>
    </w:p>
    <w:p w14:paraId="1B05BE81">
      <w:r>
        <w:t>· 更干练的服装结构</w:t>
      </w:r>
    </w:p>
    <w:p w14:paraId="7B213E87">
      <w:r>
        <w:t>不能有：</w:t>
      </w:r>
    </w:p>
    <w:p w14:paraId="7351B2F1">
      <w:r>
        <w:t>· 太现代</w:t>
      </w:r>
    </w:p>
    <w:p w14:paraId="2E46C673">
      <w:r>
        <w:t>· 太战士游戏皮肤感</w:t>
      </w:r>
    </w:p>
    <w:p w14:paraId="28C22D7B">
      <w:r>
        <w:t>通过标准：</w:t>
      </w:r>
    </w:p>
    <w:p w14:paraId="5484C5EC">
      <w:r>
        <w:t>· 一眼就觉得“她会伤人”</w:t>
      </w:r>
    </w:p>
    <w:p w14:paraId="0EBAEE7C"/>
    <w:p w14:paraId="1EF052F5">
      <w:pPr>
        <w:pStyle w:val="4"/>
      </w:pPr>
      <w:r>
        <w:t>6. 危险角色变化图</w:t>
      </w:r>
    </w:p>
    <w:p w14:paraId="6BA6151A">
      <w:r>
        <w:t>编号：SA-S1-006</w:t>
      </w:r>
    </w:p>
    <w:p w14:paraId="2DD69F43">
      <w:r>
        <w:t>主题：The Desert Huntress</w:t>
      </w:r>
    </w:p>
    <w:p w14:paraId="2D3F7B19">
      <w:r>
        <w:t>任务目标：补足第三角色的魅力，不只是凶</w:t>
      </w:r>
    </w:p>
    <w:p w14:paraId="6FE9740F">
      <w:r>
        <w:t>画面重点：</w:t>
      </w:r>
    </w:p>
    <w:p w14:paraId="7B4FE348">
      <w:r>
        <w:t>· 同一人</w:t>
      </w:r>
    </w:p>
    <w:p w14:paraId="6E1AC7CC">
      <w:r>
        <w:t>· 野性中带诱惑</w:t>
      </w:r>
    </w:p>
    <w:p w14:paraId="75AD6C68">
      <w:r>
        <w:t>· 更强性张力</w:t>
      </w:r>
    </w:p>
    <w:p w14:paraId="0F4B7C52">
      <w:r>
        <w:t>推荐景别：中景</w:t>
      </w:r>
    </w:p>
    <w:p w14:paraId="73F30BDF">
      <w:r>
        <w:t>推荐姿态：回头、低身、手指擦过饰物、风吹纱布</w:t>
      </w:r>
    </w:p>
    <w:p w14:paraId="0407433C">
      <w:r>
        <w:t>必须有：</w:t>
      </w:r>
    </w:p>
    <w:p w14:paraId="2105F2D9">
      <w:r>
        <w:t>· 身体力量感</w:t>
      </w:r>
    </w:p>
    <w:p w14:paraId="2CA6CDCA">
      <w:r>
        <w:t>· 非露骨的张力</w:t>
      </w:r>
    </w:p>
    <w:p w14:paraId="79F788A2">
      <w:r>
        <w:t>· 同一角色 continuity</w:t>
      </w:r>
    </w:p>
    <w:p w14:paraId="3291980E">
      <w:r>
        <w:t>通过标准：</w:t>
      </w:r>
    </w:p>
    <w:p w14:paraId="626B3FED">
      <w:r>
        <w:t>· 比 005 更迷人，但仍危险</w:t>
      </w:r>
    </w:p>
    <w:p w14:paraId="7C6FC760"/>
    <w:p w14:paraId="04B653E5">
      <w:pPr>
        <w:pStyle w:val="4"/>
      </w:pPr>
      <w:r>
        <w:t>7. 场景主图一</w:t>
      </w:r>
    </w:p>
    <w:p w14:paraId="309F3427">
      <w:r>
        <w:t>编号：SA-S1-007</w:t>
      </w:r>
    </w:p>
    <w:p w14:paraId="06B325BB">
      <w:r>
        <w:t>主题：月夜宫廷入口 / 档案馆外景</w:t>
      </w:r>
    </w:p>
    <w:p w14:paraId="3FA898B4">
      <w:r>
        <w:t>任务目标：告诉用户这个宇宙“住在哪里”</w:t>
      </w:r>
    </w:p>
    <w:p w14:paraId="7D23395E">
      <w:r>
        <w:t>画面重点：</w:t>
      </w:r>
    </w:p>
    <w:p w14:paraId="237DFBE2">
      <w:r>
        <w:t>· 沙海建筑</w:t>
      </w:r>
    </w:p>
    <w:p w14:paraId="2487D467">
      <w:r>
        <w:t>· 拱门</w:t>
      </w:r>
    </w:p>
    <w:p w14:paraId="44EA3CDF">
      <w:r>
        <w:t>· 灯火</w:t>
      </w:r>
    </w:p>
    <w:p w14:paraId="26DD56CA">
      <w:r>
        <w:t>· 月光</w:t>
      </w:r>
    </w:p>
    <w:p w14:paraId="1462CCED">
      <w:r>
        <w:t>· 黑金空气</w:t>
      </w:r>
    </w:p>
    <w:p w14:paraId="389089E7">
      <w:r>
        <w:t>推荐景别：超宽场景</w:t>
      </w:r>
    </w:p>
    <w:p w14:paraId="2BC1EC32">
      <w:r>
        <w:t>必须有：</w:t>
      </w:r>
    </w:p>
    <w:p w14:paraId="2127C0F1">
      <w:r>
        <w:t>· 充足留白</w:t>
      </w:r>
    </w:p>
    <w:p w14:paraId="134DFDE0">
      <w:r>
        <w:t>· 可作为头图或发帖背景</w:t>
      </w:r>
    </w:p>
    <w:p w14:paraId="46681C90">
      <w:r>
        <w:t>· 没有人物也能成立</w:t>
      </w:r>
    </w:p>
    <w:p w14:paraId="3C17F235">
      <w:r>
        <w:t>通过标准：</w:t>
      </w:r>
    </w:p>
    <w:p w14:paraId="06AD2ED8">
      <w:r>
        <w:t>· 一看就属于 Sable Archive</w:t>
      </w:r>
    </w:p>
    <w:p w14:paraId="2826CDD5"/>
    <w:p w14:paraId="0CDC8E9F">
      <w:pPr>
        <w:pStyle w:val="4"/>
      </w:pPr>
      <w:r>
        <w:t>8. 场景主图二</w:t>
      </w:r>
    </w:p>
    <w:p w14:paraId="19A97AF8">
      <w:r>
        <w:t>编号：SA-S1-008</w:t>
      </w:r>
    </w:p>
    <w:p w14:paraId="57EB1893">
      <w:r>
        <w:t>主题：宫廷露台 / 仪式平台 / 内庭</w:t>
      </w:r>
    </w:p>
    <w:p w14:paraId="62271C61">
      <w:r>
        <w:t>任务目标：补一个“更近”的场景层，给人物后续复用</w:t>
      </w:r>
    </w:p>
    <w:p w14:paraId="4FE12E60">
      <w:r>
        <w:t>画面重点：</w:t>
      </w:r>
    </w:p>
    <w:p w14:paraId="11E3D48D">
      <w:r>
        <w:t>· 可供人物站立或表演的空间</w:t>
      </w:r>
    </w:p>
    <w:p w14:paraId="1030B5D6">
      <w:r>
        <w:t>· 地面纹样</w:t>
      </w:r>
    </w:p>
    <w:p w14:paraId="3A8238BA">
      <w:r>
        <w:t>· 香炉/灯具</w:t>
      </w:r>
    </w:p>
    <w:p w14:paraId="4EDACEE6">
      <w:r>
        <w:t>· 建筑秩序感</w:t>
      </w:r>
    </w:p>
    <w:p w14:paraId="6FA5F96A">
      <w:r>
        <w:t>推荐景别：中远景</w:t>
      </w:r>
    </w:p>
    <w:p w14:paraId="61C1B9D7">
      <w:r>
        <w:t>必须有：</w:t>
      </w:r>
    </w:p>
    <w:p w14:paraId="52E21AD3">
      <w:r>
        <w:t>· 画面中心可作为未来人物站位</w:t>
      </w:r>
    </w:p>
    <w:p w14:paraId="65EE8938">
      <w:r>
        <w:t>· 场景有仪式感</w:t>
      </w:r>
    </w:p>
    <w:p w14:paraId="0C8884A3">
      <w:r>
        <w:t>通过标准：</w:t>
      </w:r>
    </w:p>
    <w:p w14:paraId="7D2FCE2B">
      <w:r>
        <w:t>· 后面能作为角色图背景继续复用</w:t>
      </w:r>
    </w:p>
    <w:p w14:paraId="481BD8E1"/>
    <w:p w14:paraId="043F6470">
      <w:pPr>
        <w:pStyle w:val="4"/>
      </w:pPr>
      <w:r>
        <w:t>9. 器物图一</w:t>
      </w:r>
    </w:p>
    <w:p w14:paraId="00CFE6A4">
      <w:r>
        <w:t>编号：SA-S1-009</w:t>
      </w:r>
    </w:p>
    <w:p w14:paraId="5C68829C">
      <w:r>
        <w:t>主题：印玺 / 钥匙 / 锁 / 信物</w:t>
      </w:r>
    </w:p>
    <w:p w14:paraId="51E15DA0">
      <w:r>
        <w:t>任务目标：给宇宙一个可以反复出现的权力物件</w:t>
      </w:r>
    </w:p>
    <w:p w14:paraId="1AA0A6DF">
      <w:r>
        <w:t>画面重点：</w:t>
      </w:r>
    </w:p>
    <w:p w14:paraId="7DA66DB0">
      <w:r>
        <w:t>· 黑金</w:t>
      </w:r>
    </w:p>
    <w:p w14:paraId="262C1631">
      <w:r>
        <w:t>· 贵重</w:t>
      </w:r>
    </w:p>
    <w:p w14:paraId="731E48A7">
      <w:r>
        <w:t>· 神秘</w:t>
      </w:r>
    </w:p>
    <w:p w14:paraId="76347879">
      <w:r>
        <w:t>· 与头像符号呼应</w:t>
      </w:r>
    </w:p>
    <w:p w14:paraId="41BFFA63">
      <w:r>
        <w:t>推荐景别：近景特写</w:t>
      </w:r>
    </w:p>
    <w:p w14:paraId="7B96FAF6">
      <w:r>
        <w:t>必须有：</w:t>
      </w:r>
    </w:p>
    <w:p w14:paraId="297F80AD">
      <w:r>
        <w:t>· 很强质感</w:t>
      </w:r>
    </w:p>
    <w:p w14:paraId="024399C4">
      <w:r>
        <w:t>· 明确设计语言</w:t>
      </w:r>
    </w:p>
    <w:p w14:paraId="73353786">
      <w:r>
        <w:t>· 看起来像属于这个宇宙</w:t>
      </w:r>
    </w:p>
    <w:p w14:paraId="0377A329">
      <w:r>
        <w:t>通过标准：</w:t>
      </w:r>
    </w:p>
    <w:p w14:paraId="5613FF52">
      <w:r>
        <w:t>· 用户会觉得“这是有故事的物件”</w:t>
      </w:r>
    </w:p>
    <w:p w14:paraId="63E3ED64"/>
    <w:p w14:paraId="2F257290">
      <w:pPr>
        <w:pStyle w:val="4"/>
      </w:pPr>
      <w:r>
        <w:t>10. 器物图二</w:t>
      </w:r>
    </w:p>
    <w:p w14:paraId="5C671FD3">
      <w:r>
        <w:t>编号：SA-S1-010</w:t>
      </w:r>
    </w:p>
    <w:p w14:paraId="793F3F5E">
      <w:r>
        <w:t>主题：香炉 / 面纱 / 项饰 / 灯盏</w:t>
      </w:r>
    </w:p>
    <w:p w14:paraId="64F9E36F">
      <w:r>
        <w:t>任务目标：补足宇宙的感官层，让世界更厚</w:t>
      </w:r>
    </w:p>
    <w:p w14:paraId="3E59F711">
      <w:r>
        <w:t>画面重点：</w:t>
      </w:r>
    </w:p>
    <w:p w14:paraId="4D33019D">
      <w:r>
        <w:t>· 香气感</w:t>
      </w:r>
    </w:p>
    <w:p w14:paraId="50045535">
      <w:r>
        <w:t>· 柔软与危险并存</w:t>
      </w:r>
    </w:p>
    <w:p w14:paraId="74960DB9">
      <w:r>
        <w:t>· 可与女性角色关联</w:t>
      </w:r>
    </w:p>
    <w:p w14:paraId="0BFB47C3">
      <w:r>
        <w:t>推荐景别：近景或静物构图</w:t>
      </w:r>
    </w:p>
    <w:p w14:paraId="21F20BDA">
      <w:r>
        <w:t>必须有：</w:t>
      </w:r>
    </w:p>
    <w:p w14:paraId="5BDA1880">
      <w:r>
        <w:t>· 材质好看</w:t>
      </w:r>
    </w:p>
    <w:p w14:paraId="01D781C4">
      <w:r>
        <w:t>· 不廉价</w:t>
      </w:r>
    </w:p>
    <w:p w14:paraId="6FED31EB">
      <w:r>
        <w:t>· 有仪式感</w:t>
      </w:r>
    </w:p>
    <w:p w14:paraId="4196A2AA">
      <w:r>
        <w:t>通过标准：</w:t>
      </w:r>
    </w:p>
    <w:p w14:paraId="02C32962">
      <w:r>
        <w:t>· 看起来像某位角色的专属物</w:t>
      </w:r>
    </w:p>
    <w:p w14:paraId="5020E33F"/>
    <w:p w14:paraId="6DFF4E35">
      <w:pPr>
        <w:pStyle w:val="4"/>
      </w:pPr>
      <w:r>
        <w:t>建议执行顺序</w:t>
      </w:r>
    </w:p>
    <w:p w14:paraId="53CC8240">
      <w:pPr>
        <w:pStyle w:val="4"/>
      </w:pPr>
      <w:r>
        <w:t>1. 001 主角定妆</w:t>
      </w:r>
    </w:p>
    <w:p w14:paraId="668D1437">
      <w:pPr>
        <w:pStyle w:val="4"/>
      </w:pPr>
      <w:r>
        <w:t>2. 003 对照角色定妆</w:t>
      </w:r>
    </w:p>
    <w:p w14:paraId="58179590">
      <w:pPr>
        <w:pStyle w:val="4"/>
      </w:pPr>
      <w:r>
        <w:t>3. 005 危险角色定妆</w:t>
      </w:r>
    </w:p>
    <w:p w14:paraId="6F5C3CB8">
      <w:pPr>
        <w:pStyle w:val="4"/>
      </w:pPr>
      <w:r>
        <w:t>4. 002 主角变化</w:t>
      </w:r>
    </w:p>
    <w:p w14:paraId="5B99B725">
      <w:pPr>
        <w:pStyle w:val="4"/>
      </w:pPr>
      <w:r>
        <w:t>5. 004 对照变化</w:t>
      </w:r>
    </w:p>
    <w:p w14:paraId="7D0C1D3C">
      <w:pPr>
        <w:pStyle w:val="4"/>
      </w:pPr>
      <w:r>
        <w:t>6. 006 危险变化</w:t>
      </w:r>
    </w:p>
    <w:p w14:paraId="2C2AE0AB">
      <w:pPr>
        <w:pStyle w:val="4"/>
      </w:pPr>
      <w:r>
        <w:t>7. 007 场景一</w:t>
      </w:r>
    </w:p>
    <w:p w14:paraId="544DCA60">
      <w:pPr>
        <w:pStyle w:val="4"/>
      </w:pPr>
      <w:r>
        <w:t>8. 008 场景二</w:t>
      </w:r>
    </w:p>
    <w:p w14:paraId="55A878D5">
      <w:pPr>
        <w:pStyle w:val="4"/>
      </w:pPr>
      <w:r>
        <w:t>9. 009 器物一</w:t>
      </w:r>
    </w:p>
    <w:p w14:paraId="7FB1CAB8">
      <w:pPr>
        <w:pStyle w:val="4"/>
      </w:pPr>
      <w:r>
        <w:t>1. 010 器物二</w:t>
      </w:r>
    </w:p>
    <w:p w14:paraId="5CCF451D"/>
    <w:p w14:paraId="359A0A12">
      <w:pPr>
        <w:pStyle w:val="4"/>
      </w:pPr>
      <w:r>
        <w:t>最小记录模板</w:t>
      </w:r>
    </w:p>
    <w:p w14:paraId="5C936EA6">
      <w:r>
        <w:t>每做完一张，只记这 5 项：</w:t>
      </w:r>
    </w:p>
    <w:p w14:paraId="20C0771C">
      <w:r>
        <w:t>· 编号</w:t>
      </w:r>
    </w:p>
    <w:p w14:paraId="380A2063">
      <w:r>
        <w:t>· 主题</w:t>
      </w:r>
    </w:p>
    <w:p w14:paraId="275C052C">
      <w:r>
        <w:t>· 角色名</w:t>
      </w:r>
    </w:p>
    <w:p w14:paraId="70E7F098">
      <w:r>
        <w:t>· prompt 版本</w:t>
      </w:r>
    </w:p>
    <w:p w14:paraId="7A207BE6">
      <w:r>
        <w:t>· 是否入选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ADE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超α</cp:lastModifiedBy>
  <dcterms:modified xsi:type="dcterms:W3CDTF">2026-04-23T17:59:18Z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770ACA3F84D4DEA676EDE9694EC09673_42</vt:lpwstr>
  </property>
</Properties>
</file>